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0000001">
      <w:pPr>
        <w:pStyle w:val="3"/>
        <w:keepNext w:val="0"/>
        <w:keepLines w:val="0"/>
        <w:spacing w:after="80"/>
        <w:rPr>
          <w:b/>
          <w:sz w:val="34"/>
          <w:szCs w:val="34"/>
        </w:rPr>
      </w:pPr>
      <w:bookmarkStart w:id="0" w:name="_qtbhh2eh5pkr" w:colFirst="0" w:colLast="0"/>
      <w:bookmarkEnd w:id="0"/>
      <w:r>
        <w:rPr>
          <w:b/>
          <w:sz w:val="34"/>
          <w:szCs w:val="34"/>
          <w:rtl w:val="0"/>
        </w:rPr>
        <w:t>Omatule Marvellous Ojotule</w:t>
      </w:r>
    </w:p>
    <w:p w14:paraId="00000002">
      <w:pPr>
        <w:spacing w:before="240" w:after="240"/>
      </w:pPr>
      <w:r>
        <w:rPr>
          <w:b/>
          <w:rtl w:val="0"/>
        </w:rPr>
        <w:t>Phone:</w:t>
      </w:r>
      <w:r>
        <w:rPr>
          <w:rtl w:val="0"/>
        </w:rPr>
        <w:t xml:space="preserve"> 09135114075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Email:</w:t>
      </w:r>
      <w:r>
        <w:rPr>
          <w:rtl w:val="0"/>
        </w:rPr>
        <w:t xml:space="preserve"> omatulemarvellous721@gmail.com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Address:</w:t>
      </w:r>
      <w:r>
        <w:rPr>
          <w:rtl w:val="0"/>
        </w:rPr>
        <w:t xml:space="preserve"> 278 Borno Way Street, Yaba, Lagos State, Nigeria</w:t>
      </w:r>
      <w:r>
        <w:rPr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Professional Title:</w:t>
      </w:r>
      <w:r>
        <w:rPr>
          <w:rtl w:val="0"/>
        </w:rPr>
        <w:t xml:space="preserve"> Software Developer</w:t>
      </w:r>
    </w:p>
    <w:p w14:paraId="00000003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4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1" w:name="_9w7pyy3du7vy" w:colFirst="0" w:colLast="0"/>
      <w:bookmarkEnd w:id="1"/>
      <w:r>
        <w:rPr>
          <w:b/>
          <w:color w:val="000000"/>
          <w:sz w:val="26"/>
          <w:szCs w:val="26"/>
          <w:rtl w:val="0"/>
        </w:rPr>
        <w:t>Career Objective</w:t>
      </w:r>
    </w:p>
    <w:p w14:paraId="00000005">
      <w:pPr>
        <w:spacing w:before="240" w:after="240"/>
      </w:pPr>
      <w:r>
        <w:rPr>
          <w:rtl w:val="0"/>
        </w:rPr>
        <w:t>Motivated and detail-oriented software developer with hands-on experience in building responsive web applications using React and JavaScript. Passionate about creating user-friendly digital solutions and continuously improving through new challenges. Seeking a dynamic role to contribute technical skills and grow in a fast-paced environment.</w:t>
      </w:r>
    </w:p>
    <w:p w14:paraId="00000006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07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2" w:name="_hx7foi5sfra1" w:colFirst="0" w:colLast="0"/>
      <w:bookmarkEnd w:id="2"/>
      <w:r>
        <w:rPr>
          <w:b/>
          <w:color w:val="000000"/>
          <w:sz w:val="26"/>
          <w:szCs w:val="26"/>
          <w:rtl w:val="0"/>
        </w:rPr>
        <w:t>Skills</w:t>
      </w:r>
      <w:bookmarkStart w:id="7" w:name="_GoBack"/>
      <w:bookmarkEnd w:id="7"/>
    </w:p>
    <w:p w14:paraId="00000008">
      <w:pPr>
        <w:spacing w:before="240" w:after="240"/>
        <w:rPr>
          <w:b/>
        </w:rPr>
      </w:pPr>
      <w:r>
        <w:rPr>
          <w:b/>
          <w:rtl w:val="0"/>
        </w:rPr>
        <w:t>Technical Skills</w:t>
      </w:r>
    </w:p>
    <w:p w14:paraId="00000009">
      <w:pPr>
        <w:numPr>
          <w:ilvl w:val="0"/>
          <w:numId w:val="1"/>
        </w:numPr>
        <w:spacing w:before="240" w:after="0" w:afterAutospacing="0"/>
        <w:ind w:left="720" w:hanging="360"/>
      </w:pPr>
      <w:r>
        <w:rPr>
          <w:rtl w:val="0"/>
        </w:rPr>
        <w:t>Programming Languages: JavaScript, HTML, CSS</w:t>
      </w:r>
    </w:p>
    <w:p w14:paraId="0000000A">
      <w:pPr>
        <w:numPr>
          <w:ilvl w:val="0"/>
          <w:numId w:val="1"/>
        </w:numPr>
        <w:spacing w:before="0" w:beforeAutospacing="0" w:after="0" w:afterAutospacing="0"/>
        <w:ind w:left="720" w:hanging="360"/>
      </w:pPr>
      <w:r>
        <w:rPr>
          <w:rtl w:val="0"/>
        </w:rPr>
        <w:t>Frameworks &amp; Libraries: React, Bootstrap, Tailwind CSS</w:t>
      </w:r>
    </w:p>
    <w:p w14:paraId="0000000B">
      <w:pPr>
        <w:numPr>
          <w:ilvl w:val="0"/>
          <w:numId w:val="1"/>
        </w:numPr>
        <w:spacing w:before="0" w:beforeAutospacing="0" w:after="240"/>
        <w:ind w:left="720" w:hanging="360"/>
      </w:pPr>
      <w:r>
        <w:rPr>
          <w:rtl w:val="0"/>
        </w:rPr>
        <w:t>Tools &amp; Platforms: GitHub, VS Code</w:t>
      </w:r>
    </w:p>
    <w:p w14:paraId="0000000C">
      <w:pPr>
        <w:spacing w:before="240" w:after="240"/>
        <w:rPr>
          <w:b/>
        </w:rPr>
      </w:pPr>
      <w:r>
        <w:rPr>
          <w:b/>
          <w:rtl w:val="0"/>
        </w:rPr>
        <w:t>Soft Skills</w:t>
      </w:r>
    </w:p>
    <w:p w14:paraId="0000000D">
      <w:pPr>
        <w:numPr>
          <w:ilvl w:val="0"/>
          <w:numId w:val="2"/>
        </w:numPr>
        <w:spacing w:before="240" w:after="0" w:afterAutospacing="0"/>
        <w:ind w:left="720" w:hanging="360"/>
      </w:pPr>
      <w:r>
        <w:rPr>
          <w:rtl w:val="0"/>
        </w:rPr>
        <w:t>Communication</w:t>
      </w:r>
    </w:p>
    <w:p w14:paraId="0000000E">
      <w:pPr>
        <w:numPr>
          <w:ilvl w:val="0"/>
          <w:numId w:val="2"/>
        </w:numPr>
        <w:spacing w:before="0" w:beforeAutospacing="0" w:after="0" w:afterAutospacing="0"/>
        <w:ind w:left="720" w:hanging="360"/>
      </w:pPr>
      <w:r>
        <w:rPr>
          <w:rtl w:val="0"/>
        </w:rPr>
        <w:t>Teamwork</w:t>
      </w:r>
    </w:p>
    <w:p w14:paraId="0000000F">
      <w:pPr>
        <w:numPr>
          <w:ilvl w:val="0"/>
          <w:numId w:val="2"/>
        </w:numPr>
        <w:spacing w:before="0" w:beforeAutospacing="0" w:after="240"/>
        <w:ind w:left="720" w:hanging="360"/>
      </w:pPr>
      <w:r>
        <w:rPr>
          <w:rtl w:val="0"/>
        </w:rPr>
        <w:t>Problem-solving</w:t>
      </w:r>
    </w:p>
    <w:p w14:paraId="00000010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1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3" w:name="_q8149pmm9a26" w:colFirst="0" w:colLast="0"/>
      <w:bookmarkEnd w:id="3"/>
      <w:r>
        <w:rPr>
          <w:b/>
          <w:color w:val="000000"/>
          <w:sz w:val="26"/>
          <w:szCs w:val="26"/>
          <w:rtl w:val="0"/>
        </w:rPr>
        <w:t>Education</w:t>
      </w:r>
    </w:p>
    <w:p w14:paraId="00000012">
      <w:pPr>
        <w:spacing w:before="240" w:after="240"/>
      </w:pPr>
      <w:r>
        <w:rPr>
          <w:b/>
          <w:rtl w:val="0"/>
        </w:rPr>
        <w:t>B.Sc. in Computer Science</w:t>
      </w:r>
      <w:r>
        <w:rPr>
          <w:rtl w:val="0"/>
        </w:rPr>
        <w:t xml:space="preserve"> </w:t>
      </w:r>
      <w:r>
        <w:rPr>
          <w:i/>
          <w:rtl w:val="0"/>
        </w:rPr>
        <w:t>(In View)</w:t>
      </w:r>
      <w:r>
        <w:rPr>
          <w:i/>
          <w:rtl w:val="0"/>
        </w:rPr>
        <w:br w:type="textWrapping"/>
      </w:r>
      <w:r>
        <w:rPr>
          <w:rtl w:val="0"/>
        </w:rPr>
        <w:t xml:space="preserve"> University of Port Harcourt</w:t>
      </w:r>
      <w:r>
        <w:rPr>
          <w:rtl w:val="0"/>
        </w:rPr>
        <w:br w:type="textWrapping"/>
      </w:r>
      <w:r>
        <w:rPr>
          <w:rtl w:val="0"/>
        </w:rPr>
        <w:t xml:space="preserve"> East-West Road, Choba, Port Harcourt, Rivers State</w:t>
      </w:r>
      <w:r>
        <w:rPr>
          <w:rtl w:val="0"/>
        </w:rPr>
        <w:br w:type="textWrapping"/>
      </w:r>
      <w:r>
        <w:rPr>
          <w:rtl w:val="0"/>
        </w:rPr>
        <w:t xml:space="preserve"> 2023 – Present</w:t>
      </w:r>
    </w:p>
    <w:p w14:paraId="00000013">
      <w:pPr>
        <w:spacing w:before="240" w:after="240"/>
      </w:pPr>
      <w:r>
        <w:rPr>
          <w:b/>
          <w:rtl w:val="0"/>
        </w:rPr>
        <w:t>Software Development Program</w:t>
      </w:r>
      <w:r>
        <w:rPr>
          <w:rtl w:val="0"/>
        </w:rPr>
        <w:t xml:space="preserve"> </w:t>
      </w:r>
      <w:r>
        <w:rPr>
          <w:i/>
          <w:rtl w:val="0"/>
        </w:rPr>
        <w:t>(In View)</w:t>
      </w:r>
      <w:r>
        <w:rPr>
          <w:i/>
          <w:rtl w:val="0"/>
        </w:rPr>
        <w:br w:type="textWrapping"/>
      </w:r>
      <w:r>
        <w:rPr>
          <w:rtl w:val="0"/>
        </w:rPr>
        <w:t xml:space="preserve"> GOMYCODE, Lagos, Nigeria</w:t>
      </w:r>
    </w:p>
    <w:p w14:paraId="00000014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4" w:name="_xrevii9j0nsk" w:colFirst="0" w:colLast="0"/>
      <w:bookmarkEnd w:id="4"/>
      <w:r>
        <w:rPr>
          <w:b/>
          <w:color w:val="000000"/>
          <w:sz w:val="26"/>
          <w:szCs w:val="26"/>
          <w:rtl w:val="0"/>
        </w:rPr>
        <w:t>Projects</w:t>
      </w:r>
    </w:p>
    <w:p w14:paraId="00000016">
      <w:pPr>
        <w:spacing w:before="240" w:after="240"/>
      </w:pPr>
      <w:r>
        <w:rPr>
          <w:b/>
          <w:rtl w:val="0"/>
        </w:rPr>
        <w:t>Staff Hive Central</w:t>
      </w:r>
      <w:r>
        <w:rPr>
          <w:b/>
          <w:rtl w:val="0"/>
        </w:rPr>
        <w:br w:type="textWrapping"/>
      </w:r>
      <w:r>
        <w:rPr>
          <w:rtl w:val="0"/>
        </w:rPr>
        <w:t xml:space="preserve"> </w:t>
      </w:r>
      <w:r>
        <w:rPr>
          <w:i/>
          <w:rtl w:val="0"/>
        </w:rPr>
        <w:t>A Human Resource Management Web Application</w:t>
      </w:r>
      <w:r>
        <w:rPr>
          <w:i/>
          <w:rtl w:val="0"/>
        </w:rPr>
        <w:br w:type="textWrapping"/>
      </w:r>
      <w:r>
        <w:rPr>
          <w:rtl w:val="0"/>
        </w:rPr>
        <w:t xml:space="preserve"> GitHub:</w:t>
      </w:r>
      <w:r>
        <w:fldChar w:fldCharType="begin"/>
      </w:r>
      <w:r>
        <w:instrText xml:space="preserve"> HYPERLINK "https://github.com/yourusername/staff-hive-central" \h </w:instrText>
      </w:r>
      <w:r>
        <w:fldChar w:fldCharType="separate"/>
      </w:r>
      <w:r>
        <w:rPr>
          <w:rtl w:val="0"/>
        </w:rPr>
        <w:t xml:space="preserve"> </w:t>
      </w:r>
      <w:r>
        <w:rPr>
          <w:rtl w:val="0"/>
        </w:rPr>
        <w:fldChar w:fldCharType="end"/>
      </w:r>
      <w:r>
        <w:rPr>
          <w:i/>
          <w:rtl w:val="0"/>
        </w:rPr>
        <w:t>https://github.com/Gokubanny/staff-hive-central.git</w:t>
      </w:r>
      <w:r>
        <w:rPr>
          <w:i/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Tech Stack:</w:t>
      </w:r>
      <w:r>
        <w:rPr>
          <w:rtl w:val="0"/>
        </w:rPr>
        <w:t xml:space="preserve"> React.js</w:t>
      </w:r>
    </w:p>
    <w:p w14:paraId="00000017">
      <w:pPr>
        <w:spacing w:before="240" w:after="240"/>
      </w:pPr>
      <w:r>
        <w:rPr>
          <w:rtl w:val="0"/>
        </w:rPr>
        <w:t>A full-featured HR management system that enables:</w:t>
      </w:r>
    </w:p>
    <w:p w14:paraId="00000018">
      <w:pPr>
        <w:numPr>
          <w:ilvl w:val="0"/>
          <w:numId w:val="3"/>
        </w:numPr>
        <w:spacing w:before="240" w:after="0" w:afterAutospacing="0"/>
        <w:ind w:left="720" w:hanging="360"/>
      </w:pPr>
      <w:r>
        <w:rPr>
          <w:rtl w:val="0"/>
        </w:rPr>
        <w:t>Account and company registration</w:t>
      </w:r>
    </w:p>
    <w:p w14:paraId="00000019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Employee registration and tracking</w:t>
      </w:r>
    </w:p>
    <w:p w14:paraId="0000001A">
      <w:pPr>
        <w:numPr>
          <w:ilvl w:val="0"/>
          <w:numId w:val="3"/>
        </w:numPr>
        <w:spacing w:before="0" w:beforeAutospacing="0" w:after="0" w:afterAutospacing="0"/>
        <w:ind w:left="720" w:hanging="360"/>
      </w:pPr>
      <w:r>
        <w:rPr>
          <w:rtl w:val="0"/>
        </w:rPr>
        <w:t>Payroll management and payslip generation</w:t>
      </w:r>
    </w:p>
    <w:p w14:paraId="0000001B">
      <w:pPr>
        <w:numPr>
          <w:ilvl w:val="0"/>
          <w:numId w:val="3"/>
        </w:numPr>
        <w:spacing w:before="0" w:beforeAutospacing="0" w:after="240"/>
        <w:ind w:left="720" w:hanging="360"/>
      </w:pPr>
      <w:r>
        <w:rPr>
          <w:rtl w:val="0"/>
        </w:rPr>
        <w:t>Applicant tracking (applied, interviewed, hired)</w:t>
      </w:r>
    </w:p>
    <w:p w14:paraId="0000001C">
      <w:pPr>
        <w:spacing w:before="240" w:after="240"/>
      </w:pPr>
      <w:r>
        <w:rPr>
          <w:b/>
          <w:rtl w:val="0"/>
        </w:rPr>
        <w:t>Role:</w:t>
      </w:r>
      <w:r>
        <w:rPr>
          <w:rtl w:val="0"/>
        </w:rPr>
        <w:t xml:space="preserve"> Sole developer – designed and built the entire system using React.js.</w:t>
      </w:r>
    </w:p>
    <w:p w14:paraId="0000001D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1E">
      <w:pPr>
        <w:spacing w:before="240" w:after="240"/>
      </w:pPr>
      <w:r>
        <w:rPr>
          <w:b/>
          <w:rtl w:val="0"/>
        </w:rPr>
        <w:t>AgriConnect</w:t>
      </w:r>
      <w:r>
        <w:rPr>
          <w:b/>
          <w:rtl w:val="0"/>
        </w:rPr>
        <w:br w:type="textWrapping"/>
      </w:r>
      <w:r>
        <w:rPr>
          <w:rtl w:val="0"/>
        </w:rPr>
        <w:t xml:space="preserve"> </w:t>
      </w:r>
      <w:r>
        <w:rPr>
          <w:i/>
          <w:rtl w:val="0"/>
        </w:rPr>
        <w:t>A Global Agricultural Marketplace for Farmers and Buyers</w:t>
      </w:r>
      <w:r>
        <w:rPr>
          <w:i/>
          <w:rtl w:val="0"/>
        </w:rPr>
        <w:br w:type="textWrapping"/>
      </w:r>
      <w:r>
        <w:rPr>
          <w:rtl w:val="0"/>
        </w:rPr>
        <w:t xml:space="preserve"> GitHub:</w:t>
      </w:r>
      <w:r>
        <w:rPr>
          <w:i/>
          <w:rtl w:val="0"/>
        </w:rPr>
        <w:br w:type="textWrapping"/>
      </w:r>
      <w:r>
        <w:rPr>
          <w:rtl w:val="0"/>
        </w:rPr>
        <w:t xml:space="preserve"> </w:t>
      </w:r>
      <w:r>
        <w:rPr>
          <w:b/>
          <w:rtl w:val="0"/>
        </w:rPr>
        <w:t>Tech Stack:</w:t>
      </w:r>
      <w:r>
        <w:rPr>
          <w:rtl w:val="0"/>
        </w:rPr>
        <w:t xml:space="preserve"> React.js</w:t>
      </w:r>
    </w:p>
    <w:p w14:paraId="0000001F">
      <w:pPr>
        <w:spacing w:before="240" w:after="240"/>
      </w:pPr>
      <w:r>
        <w:rPr>
          <w:rtl w:val="0"/>
        </w:rPr>
        <w:t>An online platform that connects farmers and buyers worldwide. Features include:</w:t>
      </w:r>
    </w:p>
    <w:p w14:paraId="00000020">
      <w:pPr>
        <w:numPr>
          <w:ilvl w:val="0"/>
          <w:numId w:val="4"/>
        </w:numPr>
        <w:spacing w:before="240" w:after="0" w:afterAutospacing="0"/>
        <w:ind w:left="720" w:hanging="360"/>
      </w:pPr>
      <w:r>
        <w:rPr>
          <w:rtl w:val="0"/>
        </w:rPr>
        <w:t>Produce listing with images, prices, and harvest details</w:t>
      </w:r>
    </w:p>
    <w:p w14:paraId="00000021">
      <w:pPr>
        <w:numPr>
          <w:ilvl w:val="0"/>
          <w:numId w:val="4"/>
        </w:numPr>
        <w:spacing w:before="0" w:beforeAutospacing="0" w:after="0" w:afterAutospacing="0"/>
        <w:ind w:left="720" w:hanging="360"/>
      </w:pPr>
      <w:r>
        <w:rPr>
          <w:rtl w:val="0"/>
        </w:rPr>
        <w:t>Direct SMS messaging between buyers and farmers</w:t>
      </w:r>
    </w:p>
    <w:p w14:paraId="00000022">
      <w:pPr>
        <w:numPr>
          <w:ilvl w:val="0"/>
          <w:numId w:val="4"/>
        </w:numPr>
        <w:spacing w:before="0" w:beforeAutospacing="0" w:after="240"/>
        <w:ind w:left="720" w:hanging="360"/>
      </w:pPr>
      <w:r>
        <w:rPr>
          <w:rtl w:val="0"/>
        </w:rPr>
        <w:t>Instant notifications for buyer interest</w:t>
      </w:r>
    </w:p>
    <w:p w14:paraId="00000023">
      <w:pPr>
        <w:spacing w:before="240" w:after="240"/>
      </w:pPr>
      <w:r>
        <w:rPr>
          <w:b/>
          <w:rtl w:val="0"/>
        </w:rPr>
        <w:t>Role:</w:t>
      </w:r>
      <w:r>
        <w:rPr>
          <w:rtl w:val="0"/>
        </w:rPr>
        <w:t xml:space="preserve"> Sole developer – built the full platform with React.js, managing UI and communication logic.</w:t>
      </w:r>
    </w:p>
    <w:p w14:paraId="00000024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5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5" w:name="_9tgnl5o2ybgf" w:colFirst="0" w:colLast="0"/>
      <w:bookmarkEnd w:id="5"/>
      <w:r>
        <w:rPr>
          <w:b/>
          <w:color w:val="000000"/>
          <w:sz w:val="26"/>
          <w:szCs w:val="26"/>
          <w:rtl w:val="0"/>
        </w:rPr>
        <w:t>Certifications</w:t>
      </w:r>
    </w:p>
    <w:p w14:paraId="00000026">
      <w:pPr>
        <w:spacing w:before="240" w:after="240"/>
      </w:pPr>
      <w:r>
        <w:rPr>
          <w:b/>
          <w:rtl w:val="0"/>
        </w:rPr>
        <w:t>Software Development Program</w:t>
      </w:r>
      <w:r>
        <w:rPr>
          <w:rtl w:val="0"/>
        </w:rPr>
        <w:t xml:space="preserve"> </w:t>
      </w:r>
      <w:r>
        <w:rPr>
          <w:i/>
          <w:rtl w:val="0"/>
        </w:rPr>
        <w:t>(In Progress)</w:t>
      </w:r>
      <w:r>
        <w:rPr>
          <w:i/>
          <w:rtl w:val="0"/>
        </w:rPr>
        <w:br w:type="textWrapping"/>
      </w:r>
      <w:r>
        <w:rPr>
          <w:rtl w:val="0"/>
        </w:rPr>
        <w:t xml:space="preserve"> GOMYCODE, Lagos, Nigeria</w:t>
      </w:r>
    </w:p>
    <w:p w14:paraId="00000027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0000028">
      <w:pPr>
        <w:pStyle w:val="4"/>
        <w:keepNext w:val="0"/>
        <w:keepLines w:val="0"/>
        <w:spacing w:before="280"/>
        <w:rPr>
          <w:b/>
          <w:color w:val="000000"/>
          <w:sz w:val="26"/>
          <w:szCs w:val="26"/>
        </w:rPr>
      </w:pPr>
      <w:bookmarkStart w:id="6" w:name="_dwr1ugz9g81w" w:colFirst="0" w:colLast="0"/>
      <w:bookmarkEnd w:id="6"/>
      <w:r>
        <w:rPr>
          <w:b/>
          <w:color w:val="000000"/>
          <w:sz w:val="26"/>
          <w:szCs w:val="26"/>
          <w:rtl w:val="0"/>
        </w:rPr>
        <w:t>References</w:t>
      </w:r>
    </w:p>
    <w:p w14:paraId="0000002A">
      <w:pPr>
        <w:spacing w:before="240" w:after="240"/>
      </w:pPr>
      <w:r>
        <w:rPr>
          <w:rtl w:val="0"/>
        </w:rPr>
        <w:t>Available upon request.</w:t>
      </w:r>
    </w:p>
    <w:sectPr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F205925"/>
    <w:multiLevelType w:val="multilevel"/>
    <w:tmpl w:val="BF205925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CF092B84"/>
    <w:multiLevelType w:val="multilevel"/>
    <w:tmpl w:val="CF092B84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59ADCABA"/>
    <w:multiLevelType w:val="multilevel"/>
    <w:tmpl w:val="59ADCABA"/>
    <w:lvl w:ilvl="0" w:tentative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 w:tentative="0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 w:tentative="0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 w:tentative="0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 w:tentative="0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 w:tentative="0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 w:tentative="0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 w:tentative="0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 w:tentative="0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ocumentProtection w:enforcement="0"/>
  <w:defaultTabStop w:val="720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</w:compat>
  <w:rsids>
    <w:rsidRoot w:val="00000000"/>
    <w:rsid w:val="70D412E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unhideWhenUsed="0" w:uiPriority="0" w:semiHidden="0" w:name="heading 1"/>
    <w:lsdException w:unhideWhenUsed="0" w:uiPriority="0" w:semiHidden="0" w:name="heading 2"/>
    <w:lsdException w:unhideWhenUsed="0" w:uiPriority="0" w:semiHidden="0" w:name="heading 3"/>
    <w:lsdException w:unhideWhenUsed="0" w:uiPriority="0" w:semiHidden="0" w:name="heading 4"/>
    <w:lsdException w:unhideWhenUsed="0" w:uiPriority="0" w:semiHidden="0" w:name="heading 5"/>
    <w:lsdException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line="276" w:lineRule="auto"/>
    </w:pPr>
    <w:rPr>
      <w:rFonts w:ascii="Arial" w:hAnsi="Arial" w:eastAsia="Arial" w:cs="Arial"/>
      <w:sz w:val="22"/>
      <w:szCs w:val="22"/>
      <w:lang w:val="en"/>
    </w:rPr>
  </w:style>
  <w:style w:type="paragraph" w:styleId="2">
    <w:name w:val="heading 1"/>
    <w:basedOn w:val="1"/>
    <w:next w:val="1"/>
    <w:uiPriority w:val="0"/>
    <w:pPr>
      <w:keepNext/>
      <w:keepLines/>
      <w:pageBreakBefore w:val="0"/>
      <w:spacing w:before="400" w:after="120"/>
    </w:pPr>
    <w:rPr>
      <w:sz w:val="40"/>
      <w:szCs w:val="40"/>
    </w:rPr>
  </w:style>
  <w:style w:type="paragraph" w:styleId="3">
    <w:name w:val="heading 2"/>
    <w:basedOn w:val="1"/>
    <w:next w:val="1"/>
    <w:uiPriority w:val="0"/>
    <w:pPr>
      <w:keepNext/>
      <w:keepLines/>
      <w:pageBreakBefore w:val="0"/>
      <w:spacing w:before="360" w:after="120"/>
    </w:pPr>
    <w:rPr>
      <w:sz w:val="32"/>
      <w:szCs w:val="32"/>
    </w:rPr>
  </w:style>
  <w:style w:type="paragraph" w:styleId="4">
    <w:name w:val="heading 3"/>
    <w:basedOn w:val="1"/>
    <w:next w:val="1"/>
    <w:uiPriority w:val="0"/>
    <w:pPr>
      <w:keepNext/>
      <w:keepLines/>
      <w:pageBreakBefore w:val="0"/>
      <w:spacing w:before="320" w:after="80"/>
    </w:pPr>
    <w:rPr>
      <w:color w:val="434343"/>
      <w:sz w:val="28"/>
      <w:szCs w:val="28"/>
    </w:rPr>
  </w:style>
  <w:style w:type="paragraph" w:styleId="5">
    <w:name w:val="heading 4"/>
    <w:basedOn w:val="1"/>
    <w:next w:val="1"/>
    <w:uiPriority w:val="0"/>
    <w:pPr>
      <w:keepNext/>
      <w:keepLines/>
      <w:pageBreakBefore w:val="0"/>
      <w:spacing w:before="280" w:after="80"/>
    </w:pPr>
    <w:rPr>
      <w:color w:val="666666"/>
      <w:sz w:val="24"/>
      <w:szCs w:val="24"/>
    </w:rPr>
  </w:style>
  <w:style w:type="paragraph" w:styleId="6">
    <w:name w:val="heading 5"/>
    <w:basedOn w:val="1"/>
    <w:next w:val="1"/>
    <w:uiPriority w:val="0"/>
    <w:pPr>
      <w:keepNext/>
      <w:keepLines/>
      <w:pageBreakBefore w:val="0"/>
      <w:spacing w:before="240" w:after="80"/>
    </w:pPr>
    <w:rPr>
      <w:color w:val="666666"/>
      <w:sz w:val="22"/>
      <w:szCs w:val="22"/>
    </w:rPr>
  </w:style>
  <w:style w:type="paragraph" w:styleId="7">
    <w:name w:val="heading 6"/>
    <w:basedOn w:val="1"/>
    <w:next w:val="1"/>
    <w:uiPriority w:val="0"/>
    <w:pPr>
      <w:keepNext/>
      <w:keepLines/>
      <w:pageBreakBefore w:val="0"/>
      <w:spacing w:before="240" w:after="80"/>
    </w:pPr>
    <w:rPr>
      <w:i/>
      <w:color w:val="666666"/>
      <w:sz w:val="22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uiPriority w:val="0"/>
    <w:pPr>
      <w:keepNext/>
      <w:keepLines/>
      <w:pageBreakBefore w:val="0"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11">
    <w:name w:val="Title"/>
    <w:basedOn w:val="1"/>
    <w:next w:val="1"/>
    <w:uiPriority w:val="0"/>
    <w:pPr>
      <w:keepNext/>
      <w:keepLines/>
      <w:pageBreakBefore w:val="0"/>
      <w:spacing w:before="0" w:after="60"/>
    </w:pPr>
    <w:rPr>
      <w:sz w:val="52"/>
      <w:szCs w:val="52"/>
    </w:rPr>
  </w:style>
  <w:style w:type="table" w:customStyle="1" w:styleId="12">
    <w:name w:val="TableNormal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244</Words>
  <Characters>1692</Characters>
  <TotalTime>1</TotalTime>
  <ScaleCrop>false</ScaleCrop>
  <LinksUpToDate>false</LinksUpToDate>
  <CharactersWithSpaces>1902</CharactersWithSpaces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2025-12-22T13:51:36Z</dcterms:created>
  <dc:creator>DELL</dc:creator>
  <cp:lastModifiedBy>WPS_1698627406</cp:lastModifiedBy>
  <dcterms:modified xsi:type="dcterms:W3CDTF">2025-12-22T13:53:29Z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07E0921399F64FE9B981B8E6C7750E9C_12</vt:lpwstr>
  </property>
</Properties>
</file>